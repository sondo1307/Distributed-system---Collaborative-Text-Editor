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5489E">
      <w:pPr>
        <w:pStyle w:val="2"/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Hướng dẫn sử dụng hệ thống chỉnh sửa văn bản cộng tác</w:t>
      </w:r>
    </w:p>
    <w:p w14:paraId="55352DE4">
      <w:pPr>
        <w:ind w:left="0" w:leftChars="0" w:firstLine="0" w:firstLineChars="0"/>
      </w:pPr>
    </w:p>
    <w:p w14:paraId="5C9E0239">
      <w:pPr>
        <w:ind w:left="0" w:leftChars="0" w:firstLine="0" w:firstLineChars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780"/>
      </w:pPr>
      <w:r>
        <w:separator/>
      </w:r>
    </w:p>
  </w:endnote>
  <w:endnote w:type="continuationSeparator" w:id="1">
    <w:p>
      <w:pPr>
        <w:spacing w:line="240" w:lineRule="auto"/>
        <w:ind w:firstLine="7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7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7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C41E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D31CBD"/>
    <w:rsid w:val="11DD5F2F"/>
    <w:rsid w:val="2C15251B"/>
    <w:rsid w:val="2D4C41E3"/>
    <w:rsid w:val="31A33801"/>
    <w:rsid w:val="41C871BE"/>
    <w:rsid w:val="489C7C74"/>
    <w:rsid w:val="55FB1BB6"/>
    <w:rsid w:val="5FB1348A"/>
    <w:rsid w:val="68457247"/>
    <w:rsid w:val="6D526662"/>
    <w:rsid w:val="6FB74B63"/>
    <w:rsid w:val="7BC232A5"/>
    <w:rsid w:val="7DBF335B"/>
    <w:rsid w:val="7DC1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360" w:lineRule="auto"/>
      <w:ind w:firstLine="720" w:firstLineChars="300"/>
      <w:jc w:val="both"/>
    </w:pPr>
    <w:rPr>
      <w:rFonts w:ascii="Times New Roman" w:hAnsi="Times New Roman" w:eastAsia="Arial" w:cs="Arial"/>
      <w:sz w:val="26"/>
      <w:szCs w:val="22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40" w:after="330" w:line="360" w:lineRule="auto"/>
      <w:ind w:firstLine="0" w:firstLineChars="0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ind w:firstLine="360" w:firstLineChars="150"/>
      <w:jc w:val="left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50" w:afterAutospacing="0"/>
      <w:jc w:val="left"/>
      <w:outlineLvl w:val="2"/>
    </w:pPr>
    <w:rPr>
      <w:rFonts w:eastAsia="SimSun" w:cs="SimSun"/>
      <w:b/>
      <w:bCs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link w:val="2"/>
    <w:qFormat/>
    <w:uiPriority w:val="0"/>
    <w:rPr>
      <w:rFonts w:ascii="Times New Roman" w:hAnsi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2025-12-14T09:45:00Z</dcterms:created>
  <dc:creator>Son DO</dc:creator>
  <cp:lastModifiedBy>Son DO</cp:lastModifiedBy>
  <dcterms:modified xsi:type="dcterms:W3CDTF">2025-12-14T09:46:39Z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A689F22B793642ADB4B70BB20CFB204F_11</vt:lpwstr>
  </property>
</Properties>
</file>